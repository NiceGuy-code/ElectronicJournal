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6DC8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Задание </w:t>
      </w:r>
    </w:p>
    <w:p w14:paraId="64BF4A9A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391150" cy="4829175"/>
            <wp:effectExtent l="0" t="0" r="0" b="9525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2582">
      <w:pPr>
        <w:rPr>
          <w:rFonts w:hint="default" w:ascii="Times New Roman" w:hAnsi="Times New Roman" w:cs="Times New Roman"/>
          <w:sz w:val="24"/>
          <w:szCs w:val="24"/>
        </w:rPr>
      </w:pPr>
    </w:p>
    <w:p w14:paraId="2CAEAEAC">
      <w:pPr>
        <w:rPr>
          <w:rFonts w:hint="default" w:ascii="Times New Roman" w:hAnsi="Times New Roman" w:cs="Times New Roman"/>
          <w:sz w:val="24"/>
          <w:szCs w:val="24"/>
        </w:rPr>
      </w:pPr>
    </w:p>
    <w:p w14:paraId="1CD69F7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Задание </w:t>
      </w:r>
    </w:p>
    <w:p w14:paraId="17809E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725795" cy="8145780"/>
            <wp:effectExtent l="0" t="0" r="8255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36FAC">
      <w:pPr>
        <w:rPr>
          <w:rFonts w:hint="default" w:ascii="Times New Roman" w:hAnsi="Times New Roman" w:cs="Times New Roman"/>
          <w:sz w:val="24"/>
          <w:szCs w:val="24"/>
        </w:rPr>
      </w:pPr>
    </w:p>
    <w:p w14:paraId="0ECEC53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9C640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Задание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730875" cy="4234815"/>
            <wp:effectExtent l="0" t="0" r="3175" b="1333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905125" cy="552450"/>
            <wp:effectExtent l="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pgNumType w:fmt="decimal" w:start="1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512A7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547406"/>
    <w:rsid w:val="2E512A77"/>
    <w:rsid w:val="76877E40"/>
    <w:rsid w:val="7C16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00" w:leftChars="800" w:hanging="200" w:hangingChars="200"/>
    </w:pPr>
  </w:style>
  <w:style w:type="paragraph" w:styleId="32">
    <w:name w:val="List Continue"/>
    <w:basedOn w:val="1"/>
    <w:qFormat/>
    <w:uiPriority w:val="0"/>
    <w:pPr>
      <w:spacing w:after="120"/>
      <w:ind w:left="420" w:leftChars="20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100" w:leftChars="2100"/>
    </w:pPr>
  </w:style>
  <w:style w:type="paragraph" w:styleId="36">
    <w:name w:val="Normal Indent"/>
    <w:basedOn w:val="1"/>
    <w:uiPriority w:val="0"/>
    <w:pPr>
      <w:ind w:firstLine="420" w:firstLineChars="200"/>
    </w:pPr>
  </w:style>
  <w:style w:type="paragraph" w:styleId="37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paragraph" w:styleId="38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39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  <w:pPr>
      <w:jc w:val="center"/>
    </w:pPr>
  </w:style>
  <w:style w:type="paragraph" w:styleId="76">
    <w:name w:val="Date"/>
    <w:basedOn w:val="1"/>
    <w:next w:val="1"/>
    <w:qFormat/>
    <w:uiPriority w:val="0"/>
    <w:pPr>
      <w:ind w:left="100" w:leftChars="2500"/>
    </w:pPr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420" w:firstLineChars="100"/>
    </w:pPr>
  </w:style>
  <w:style w:type="paragraph" w:styleId="79">
    <w:name w:val="Body Text First Indent 2"/>
    <w:basedOn w:val="80"/>
    <w:qFormat/>
    <w:uiPriority w:val="0"/>
    <w:pPr>
      <w:ind w:firstLine="420" w:firstLineChars="200"/>
    </w:pPr>
  </w:style>
  <w:style w:type="paragraph" w:styleId="80">
    <w:name w:val="Body Text Indent"/>
    <w:basedOn w:val="1"/>
    <w:qFormat/>
    <w:uiPriority w:val="0"/>
    <w:pPr>
      <w:spacing w:after="120"/>
      <w:ind w:left="420" w:leftChars="20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200" w:hanging="200" w:hangingChars="20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94">
    <w:name w:val="Signature"/>
    <w:basedOn w:val="1"/>
    <w:qFormat/>
    <w:uiPriority w:val="0"/>
    <w:pPr>
      <w:ind w:left="100" w:leftChars="210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uiPriority w:val="0"/>
    <w:pPr>
      <w:spacing w:after="120"/>
      <w:ind w:left="840" w:leftChars="400"/>
    </w:pPr>
  </w:style>
  <w:style w:type="paragraph" w:styleId="97">
    <w:name w:val="List Continue 3"/>
    <w:basedOn w:val="1"/>
    <w:uiPriority w:val="0"/>
    <w:pPr>
      <w:spacing w:after="120"/>
      <w:ind w:left="1260" w:leftChars="600"/>
    </w:pPr>
  </w:style>
  <w:style w:type="paragraph" w:styleId="98">
    <w:name w:val="List Continue 4"/>
    <w:basedOn w:val="1"/>
    <w:qFormat/>
    <w:uiPriority w:val="0"/>
    <w:pPr>
      <w:spacing w:after="120"/>
      <w:ind w:left="1680" w:leftChars="800"/>
    </w:pPr>
  </w:style>
  <w:style w:type="paragraph" w:styleId="99">
    <w:name w:val="List Continue 5"/>
    <w:basedOn w:val="1"/>
    <w:uiPriority w:val="0"/>
    <w:pPr>
      <w:spacing w:after="120"/>
      <w:ind w:left="2100" w:leftChars="1000"/>
    </w:pPr>
  </w:style>
  <w:style w:type="paragraph" w:styleId="100">
    <w:name w:val="List 2"/>
    <w:basedOn w:val="1"/>
    <w:qFormat/>
    <w:uiPriority w:val="0"/>
    <w:pPr>
      <w:ind w:left="100" w:leftChars="200" w:hanging="200" w:hangingChars="200"/>
    </w:pPr>
  </w:style>
  <w:style w:type="paragraph" w:styleId="101">
    <w:name w:val="List 3"/>
    <w:basedOn w:val="1"/>
    <w:qFormat/>
    <w:uiPriority w:val="0"/>
    <w:pPr>
      <w:ind w:left="100" w:leftChars="400" w:hanging="200" w:hangingChars="200"/>
    </w:pPr>
  </w:style>
  <w:style w:type="paragraph" w:styleId="102">
    <w:name w:val="List 4"/>
    <w:basedOn w:val="1"/>
    <w:qFormat/>
    <w:uiPriority w:val="0"/>
    <w:pPr>
      <w:ind w:left="100" w:leftChars="600" w:hanging="200" w:hangingChars="20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cPr>
        <w:tcBorders>
          <w:tl2br w:val="single" w:color="000000" w:sz="6" w:space="0"/>
          <w:tr2bl w:val="nil"/>
        </w:tcBorders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cPr>
        <w:tcBorders>
          <w:tl2br w:val="single" w:color="auto" w:sz="6" w:space="0"/>
          <w:tr2bl w:val="nil"/>
        </w:tcBorders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cPr>
        <w:tcBorders>
          <w:tl2br w:val="single" w:color="000000" w:sz="6" w:space="0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insideH w:val="nil"/>
          <w:insideV w:val="nil"/>
        </w:tcBorders>
        <w:shd w:val="clear" w:color="auto" w:fill="C0C0C0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/>
      </w:tcPr>
    </w:tblStylePr>
    <w:tblStylePr w:type="band1Horz">
      <w:tcPr>
        <w:tcBorders>
          <w:insideH w:val="nil"/>
          <w:insideV w:val="nil"/>
        </w:tcBorders>
        <w:shd w:val="clear" w:color="auto" w:fill="EFD3D2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/>
      </w:tcPr>
    </w:tblStylePr>
    <w:tblStylePr w:type="band1Horz">
      <w:tcPr>
        <w:tcBorders>
          <w:insideH w:val="nil"/>
          <w:insideV w:val="nil"/>
        </w:tcBorders>
        <w:shd w:val="clear" w:color="auto" w:fill="E6EED5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/>
      </w:tcPr>
    </w:tblStylePr>
    <w:tblStylePr w:type="band1Horz">
      <w:tcPr>
        <w:tcBorders>
          <w:insideH w:val="nil"/>
          <w:insideV w:val="nil"/>
        </w:tcBorders>
        <w:shd w:val="clear" w:color="auto" w:fill="DFD8E8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/>
      </w:tcPr>
    </w:tblStylePr>
    <w:tblStylePr w:type="band1Horz">
      <w:tcPr>
        <w:tcBorders>
          <w:insideH w:val="nil"/>
          <w:insideV w:val="nil"/>
        </w:tcBorders>
        <w:shd w:val="clear" w:color="auto" w:fill="D2EAF1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/>
      </w:tcPr>
    </w:tblStylePr>
    <w:tblStylePr w:type="band1Horz">
      <w:tcPr>
        <w:tcBorders>
          <w:insideH w:val="nil"/>
          <w:insideV w:val="nil"/>
        </w:tcBorders>
        <w:shd w:val="clear" w:color="auto" w:fill="FDE4D0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cPr>
        <w:shd w:val="clear" w:color="auto" w:fill="EFD3D2"/>
      </w:tcPr>
    </w:tblStylePr>
    <w:tblStylePr w:type="band1Horz"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cPr>
        <w:shd w:val="clear" w:color="auto" w:fill="E6EED5"/>
      </w:tcPr>
    </w:tblStylePr>
    <w:tblStylePr w:type="band1Horz"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cPr>
        <w:shd w:val="clear" w:color="auto" w:fill="DFD8E8"/>
      </w:tcPr>
    </w:tblStylePr>
    <w:tblStylePr w:type="band1Horz"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cPr>
        <w:shd w:val="clear" w:color="auto" w:fill="D2EAF1"/>
      </w:tcPr>
    </w:tblStylePr>
    <w:tblStylePr w:type="band1Horz"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cPr>
        <w:shd w:val="clear" w:color="auto" w:fill="FDE4D0"/>
      </w:tcPr>
    </w:tblStylePr>
    <w:tblStylePr w:type="band1Horz"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BFDE"/>
      </w:tcPr>
    </w:tblStylePr>
    <w:tblStylePr w:type="band1Horz"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cPr>
        <w:shd w:val="clear" w:color="auto" w:fill="EDF2F8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cPr>
        <w:shd w:val="clear" w:color="auto" w:fill="A7BFDE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cPr>
        <w:shd w:val="clear" w:color="auto" w:fill="F8EDED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cPr>
        <w:shd w:val="clear" w:color="auto" w:fill="DFA7A6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cPr>
        <w:shd w:val="clear" w:color="auto" w:fill="F5F8EE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cPr>
        <w:shd w:val="clear" w:color="auto" w:fill="F2EFF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cPr>
        <w:shd w:val="clear" w:color="auto" w:fill="BFB1D0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cPr>
        <w:shd w:val="clear" w:color="auto" w:fill="EDF6F9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cPr>
        <w:shd w:val="clear" w:color="auto" w:fill="A5D5E2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cPr>
        <w:shd w:val="clear" w:color="auto" w:fill="FEF4EC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cPr>
        <w:shd w:val="clear" w:color="auto" w:fill="FBCAA2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cPr>
      <w:shd w:val="clear" w:color="auto" w:fill="4F81BD"/>
    </w:tcPr>
    <w:tblStylePr w:type="firstRow">
      <w:rPr>
        <w:b/>
        <w:bCs/>
      </w:r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cPr>
      <w:shd w:val="clear" w:color="auto" w:fill="C0504D"/>
    </w:tcPr>
    <w:tblStylePr w:type="firstRow">
      <w:rPr>
        <w:b/>
        <w:bCs/>
      </w:r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cPr>
      <w:shd w:val="clear" w:color="auto" w:fill="9BBB59"/>
    </w:tcPr>
    <w:tblStylePr w:type="firstRow">
      <w:rPr>
        <w:b/>
        <w:bCs/>
      </w:r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cPr>
      <w:shd w:val="clear" w:color="auto" w:fill="8064A2"/>
    </w:tcPr>
    <w:tblStylePr w:type="firstRow">
      <w:rPr>
        <w:b/>
        <w:bCs/>
      </w:r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cPr>
      <w:shd w:val="clear" w:color="auto" w:fill="4BACC6"/>
    </w:tcPr>
    <w:tblStylePr w:type="firstRow">
      <w:rPr>
        <w:b/>
        <w:bCs/>
      </w:r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cPr>
      <w:shd w:val="clear" w:color="auto" w:fill="F79646"/>
    </w:tcPr>
    <w:tblStylePr w:type="firstRow">
      <w:rPr>
        <w:b/>
        <w:bCs/>
      </w:r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cPr>
        <w:shd w:val="clear" w:color="auto" w:fill="B8CCE4"/>
      </w:tcPr>
    </w:tblStylePr>
    <w:tblStylePr w:type="band1Horz"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cPr>
        <w:shd w:val="clear" w:color="auto" w:fill="E5B8B7"/>
      </w:tcPr>
    </w:tblStylePr>
    <w:tblStylePr w:type="band1Horz"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cPr>
        <w:shd w:val="clear" w:color="auto" w:fill="D6E3BC"/>
      </w:tcPr>
    </w:tblStylePr>
    <w:tblStylePr w:type="band1Horz"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cPr>
        <w:shd w:val="clear" w:color="auto" w:fill="CCC0D9"/>
      </w:tcPr>
    </w:tblStylePr>
    <w:tblStylePr w:type="band1Horz"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cPr>
        <w:shd w:val="clear" w:color="auto" w:fill="B6DDE8"/>
      </w:tcPr>
    </w:tblStylePr>
    <w:tblStylePr w:type="band1Horz"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cPr>
        <w:shd w:val="clear" w:color="auto" w:fill="FBD4B4"/>
      </w:tcPr>
    </w:tblStylePr>
    <w:tblStylePr w:type="band1Horz"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cPr>
      <w:shd w:val="clear" w:color="auto" w:fill="EDF2F8"/>
    </w:tcPr>
    <w:tblStylePr w:type="firstRow">
      <w:rPr>
        <w:b/>
        <w:bCs/>
        <w:color w:val="FFFFFF"/>
      </w:rPr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cPr>
      <w:shd w:val="clear" w:color="auto" w:fill="F8EDED"/>
    </w:tcPr>
    <w:tblStylePr w:type="firstRow">
      <w:rPr>
        <w:b/>
        <w:bCs/>
        <w:color w:val="FFFFFF"/>
      </w:rPr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cPr>
      <w:shd w:val="clear" w:color="auto" w:fill="F5F8EE"/>
    </w:tcPr>
    <w:tblStylePr w:type="firstRow">
      <w:rPr>
        <w:b/>
        <w:bCs/>
        <w:color w:val="FFFFFF"/>
      </w:rPr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cPr>
      <w:shd w:val="clear" w:color="auto" w:fill="F2EFF6"/>
    </w:tcPr>
    <w:tblStylePr w:type="firstRow">
      <w:rPr>
        <w:b/>
        <w:bCs/>
        <w:color w:val="FFFFFF"/>
      </w:rPr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cPr>
      <w:shd w:val="clear" w:color="auto" w:fill="EDF6F9"/>
    </w:tcPr>
    <w:tblStylePr w:type="firstRow">
      <w:rPr>
        <w:b/>
        <w:bCs/>
        <w:color w:val="FFFFFF"/>
      </w:rPr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cPr>
      <w:shd w:val="clear" w:color="auto" w:fill="FEF4EC"/>
    </w:tcPr>
    <w:tblStylePr w:type="firstRow">
      <w:rPr>
        <w:b/>
        <w:bCs/>
        <w:color w:val="FFFFFF"/>
      </w:rPr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cPr>
        <w:shd w:val="clear" w:color="auto" w:fill="B8CCE4"/>
      </w:tcPr>
    </w:tblStylePr>
    <w:tblStylePr w:type="lastRow">
      <w:rPr>
        <w:b/>
        <w:bCs/>
        <w:color w:val="000000"/>
      </w:rPr>
      <w:tcPr>
        <w:shd w:val="clear" w:color="auto" w:fill="B8CCE4"/>
      </w:tcPr>
    </w:tblStylePr>
    <w:tblStylePr w:type="firstCol">
      <w:rPr>
        <w:color w:val="FFFFFF"/>
      </w:rPr>
      <w:tcPr>
        <w:shd w:val="clear" w:color="auto" w:fill="365F91"/>
      </w:tcPr>
    </w:tblStylePr>
    <w:tblStylePr w:type="lastCol">
      <w:rPr>
        <w:color w:val="FFFFFF"/>
      </w:rPr>
      <w:tcPr>
        <w:shd w:val="clear" w:color="auto" w:fill="365F91"/>
      </w:tcPr>
    </w:tblStylePr>
    <w:tblStylePr w:type="band1Vert">
      <w:tcPr>
        <w:shd w:val="clear" w:color="auto" w:fill="A7BFDE"/>
      </w:tcPr>
    </w:tblStylePr>
    <w:tblStylePr w:type="band1Horz"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cPr>
        <w:shd w:val="clear" w:color="auto" w:fill="E5B8B7"/>
      </w:tcPr>
    </w:tblStylePr>
    <w:tblStylePr w:type="lastRow">
      <w:rPr>
        <w:b/>
        <w:bCs/>
        <w:color w:val="000000"/>
      </w:rPr>
      <w:tcPr>
        <w:shd w:val="clear" w:color="auto" w:fill="E5B8B7"/>
      </w:tcPr>
    </w:tblStylePr>
    <w:tblStylePr w:type="firstCol">
      <w:rPr>
        <w:color w:val="FFFFFF"/>
      </w:rPr>
      <w:tcPr>
        <w:shd w:val="clear" w:color="auto" w:fill="943634"/>
      </w:tcPr>
    </w:tblStylePr>
    <w:tblStylePr w:type="lastCol">
      <w:rPr>
        <w:color w:val="FFFFFF"/>
      </w:rPr>
      <w:tcPr>
        <w:shd w:val="clear" w:color="auto" w:fill="943634"/>
      </w:tc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cPr>
        <w:shd w:val="clear" w:color="auto" w:fill="D6E3BC"/>
      </w:tcPr>
    </w:tblStylePr>
    <w:tblStylePr w:type="lastRow">
      <w:rPr>
        <w:b/>
        <w:bCs/>
        <w:color w:val="000000"/>
      </w:rPr>
      <w:tcPr>
        <w:shd w:val="clear" w:color="auto" w:fill="D6E3BC"/>
      </w:tcPr>
    </w:tblStylePr>
    <w:tblStylePr w:type="firstCol">
      <w:rPr>
        <w:color w:val="FFFFFF"/>
      </w:rPr>
      <w:tcPr>
        <w:shd w:val="clear" w:color="auto" w:fill="76923C"/>
      </w:tcPr>
    </w:tblStylePr>
    <w:tblStylePr w:type="lastCol">
      <w:rPr>
        <w:color w:val="FFFFFF"/>
      </w:rPr>
      <w:tcPr>
        <w:shd w:val="clear" w:color="auto" w:fill="7692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cPr>
        <w:shd w:val="clear" w:color="auto" w:fill="CCC0D9"/>
      </w:tcPr>
    </w:tblStylePr>
    <w:tblStylePr w:type="lastRow">
      <w:rPr>
        <w:b/>
        <w:bCs/>
        <w:color w:val="000000"/>
      </w:rPr>
      <w:tcPr>
        <w:shd w:val="clear" w:color="auto" w:fill="CCC0D9"/>
      </w:tcPr>
    </w:tblStylePr>
    <w:tblStylePr w:type="firstCol">
      <w:rPr>
        <w:color w:val="FFFFFF"/>
      </w:rPr>
      <w:tcPr>
        <w:shd w:val="clear" w:color="auto" w:fill="5F497A"/>
      </w:tcPr>
    </w:tblStylePr>
    <w:tblStylePr w:type="lastCol">
      <w:rPr>
        <w:color w:val="FFFFFF"/>
      </w:rPr>
      <w:tcPr>
        <w:shd w:val="clear" w:color="auto" w:fill="5F497A"/>
      </w:tc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cPr>
        <w:shd w:val="clear" w:color="auto" w:fill="B6DDE8"/>
      </w:tcPr>
    </w:tblStylePr>
    <w:tblStylePr w:type="lastRow">
      <w:rPr>
        <w:b/>
        <w:bCs/>
        <w:color w:val="000000"/>
      </w:rPr>
      <w:tcPr>
        <w:shd w:val="clear" w:color="auto" w:fill="B6DDE8"/>
      </w:tcPr>
    </w:tblStylePr>
    <w:tblStylePr w:type="firstCol">
      <w:rPr>
        <w:color w:val="FFFFFF"/>
      </w:rPr>
      <w:tcPr>
        <w:shd w:val="clear" w:color="auto" w:fill="31849B"/>
      </w:tcPr>
    </w:tblStylePr>
    <w:tblStylePr w:type="lastCol">
      <w:rPr>
        <w:color w:val="FFFFFF"/>
      </w:rPr>
      <w:tcPr>
        <w:shd w:val="clear" w:color="auto" w:fill="31849B"/>
      </w:tc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cPr>
        <w:shd w:val="clear" w:color="auto" w:fill="FBD4B4"/>
      </w:tcPr>
    </w:tblStylePr>
    <w:tblStylePr w:type="lastRow">
      <w:rPr>
        <w:b/>
        <w:bCs/>
        <w:color w:val="000000"/>
      </w:rPr>
      <w:tcPr>
        <w:shd w:val="clear" w:color="auto" w:fill="FBD4B4"/>
      </w:tcPr>
    </w:tblStylePr>
    <w:tblStylePr w:type="firstCol">
      <w:rPr>
        <w:color w:val="FFFFFF"/>
      </w:rPr>
      <w:tcPr>
        <w:shd w:val="clear" w:color="auto" w:fill="E36C0A"/>
      </w:tcPr>
    </w:tblStylePr>
    <w:tblStylePr w:type="lastCol">
      <w:rPr>
        <w:color w:val="FFFFFF"/>
      </w:rPr>
      <w:tcPr>
        <w:shd w:val="clear" w:color="auto" w:fill="E36C0A"/>
      </w:tc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</Words>
  <Characters>24</Characters>
  <Lines>0</Lines>
  <Paragraphs>0</Paragraphs>
  <TotalTime>23</TotalTime>
  <ScaleCrop>false</ScaleCrop>
  <LinksUpToDate>false</LinksUpToDate>
  <CharactersWithSpaces>27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2026-05-08T06:01:00Z</dcterms:created>
  <dc:creator>maksb</dc:creator>
  <cp:lastModifiedBy>studentma</cp:lastModifiedBy>
  <dcterms:modified xsi:type="dcterms:W3CDTF">2026-06-09T05:42:53Z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C427767CED964516B0CBACE7F8071705_13</vt:lpwstr>
  </property>
  <property fmtid="{D5CDD505-2E9C-101B-9397-08002B2CF9AE}" pid="4" name="KSOTemplateDocerSaveRecord">
    <vt:lpwstr>eyJoZGlkIjoiYTE0NDc3YWU0NWE0YmM1OGY4ODU5NjczMjIyMThmNmUifQ==</vt:lpwstr>
  </property>
</Properties>
</file>